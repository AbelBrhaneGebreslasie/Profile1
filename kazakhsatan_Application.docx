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10B80">
      <w:pPr>
        <w:spacing w:after="40"/>
        <w:jc w:val="center"/>
      </w:pPr>
      <w:r>
        <w:rPr>
          <w:b/>
          <w:color w:val="1B365D"/>
          <w:sz w:val="36"/>
        </w:rPr>
        <w:t>ABEL BERHANE GEBRESLASIE</w:t>
      </w:r>
    </w:p>
    <w:p w14:paraId="4B5E304E">
      <w:pPr>
        <w:spacing w:after="240"/>
        <w:jc w:val="center"/>
        <w:rPr>
          <w:rStyle w:val="20"/>
        </w:rPr>
      </w:pPr>
      <w:r>
        <w:rPr>
          <w:color w:val="555555"/>
          <w:sz w:val="19"/>
        </w:rPr>
        <w:t>Addis Ababa, Ethiopia  |  Email: abel.b.gebreslasie@gmail.com  |  Phone: +251973132014</w:t>
      </w:r>
      <w:r>
        <w:rPr>
          <w:color w:val="555555"/>
          <w:sz w:val="19"/>
        </w:rPr>
        <w:br w:type="textWrapping"/>
      </w:r>
      <w:r>
        <w:rPr>
          <w:rStyle w:val="20"/>
        </w:rPr>
        <w:t>GitHub: https://abelbrhanegebreslasie.github.io/Profile</w:t>
      </w:r>
      <w:r>
        <w:rPr>
          <w:rStyle w:val="20"/>
          <w:rFonts w:hint="default"/>
          <w:lang w:val="en-US"/>
        </w:rPr>
        <w:t>1</w:t>
      </w:r>
      <w:r>
        <w:rPr>
          <w:rStyle w:val="20"/>
        </w:rPr>
        <w:t>/</w:t>
      </w:r>
      <w:r>
        <w:rPr>
          <w:rStyle w:val="20"/>
        </w:rPr>
        <w:fldChar w:fldCharType="begin"/>
      </w:r>
      <w:r>
        <w:rPr>
          <w:rStyle w:val="20"/>
        </w:rPr>
        <w:instrText xml:space="preserve"> HYPERLINK "https://abelbrhanegebreslasie.github.io/Profile1/?target=saudi" </w:instrText>
      </w:r>
      <w:r>
        <w:rPr>
          <w:rStyle w:val="20"/>
        </w:rPr>
        <w:fldChar w:fldCharType="separate"/>
      </w:r>
      <w:r>
        <w:rPr>
          <w:rStyle w:val="20"/>
          <w:rFonts w:hint="default"/>
        </w:rPr>
        <w:t>?target=</w:t>
      </w:r>
      <w:r>
        <w:rPr>
          <w:rStyle w:val="20"/>
          <w:rFonts w:hint="default"/>
          <w:lang w:val="en-US"/>
        </w:rPr>
        <w:t>k</w:t>
      </w:r>
      <w:r>
        <w:rPr>
          <w:rStyle w:val="20"/>
          <w:rFonts w:hint="default"/>
        </w:rPr>
        <w:t>azakhstan</w:t>
      </w:r>
      <w:r>
        <w:rPr>
          <w:rStyle w:val="20"/>
          <w:rFonts w:hint="default"/>
        </w:rPr>
        <w:fldChar w:fldCharType="end"/>
      </w:r>
    </w:p>
    <w:p w14:paraId="2A2905E5">
      <w:pPr>
        <w:keepNext/>
        <w:pBdr>
          <w:bottom w:val="single" w:color="1B363D" w:sz="6" w:space="1"/>
        </w:pBdr>
        <w:spacing w:before="280" w:after="80"/>
      </w:pPr>
      <w:r>
        <w:rPr>
          <w:rFonts w:ascii="Arial" w:hAnsi="Arial"/>
          <w:b/>
          <w:color w:val="1B365D"/>
          <w:sz w:val="24"/>
        </w:rPr>
        <w:t>PROFESSIONAL SUMMARY</w:t>
      </w:r>
    </w:p>
    <w:p w14:paraId="4D0F7561">
      <w:pPr>
        <w:pStyle w:val="34"/>
        <w:bidi w:val="0"/>
        <w:rPr>
          <w:rFonts w:hint="default"/>
          <w:lang w:val="en-US"/>
        </w:rPr>
      </w:pPr>
      <w:r>
        <w:rPr>
          <w:rFonts w:hint="default"/>
        </w:rPr>
        <w:t>I am a self-taught web and mobile developer driven by a deep passion for learning and a proven ability to overcome significant obstacles. Throughout my secondary education (Grades 9–12), I consistently ranked first in my class, successfully maintaining my studies even during regional lockdowns and instability. I achieved a score of 540/700 on my national exams; notably, I completed these exams with great focus and mental fortitude despite being involved in a car accident on the morning of the test. I am eager to transition my self-taught technical foundation into advanced expertise in Business Informatics and computer-related fields within the dynamic digital transformation landscape of Kazakhstan.</w:t>
      </w:r>
      <w:r>
        <w:rPr>
          <w:rFonts w:hint="default"/>
          <w:lang w:val="en-US"/>
        </w:rPr>
        <w:t>.</w:t>
      </w:r>
    </w:p>
    <w:p w14:paraId="14DBAE91">
      <w:pPr>
        <w:keepNext/>
        <w:pBdr>
          <w:bottom w:val="single" w:color="1B363D" w:sz="6" w:space="1"/>
        </w:pBdr>
        <w:spacing w:before="280" w:after="80"/>
      </w:pPr>
      <w:r>
        <w:rPr>
          <w:rFonts w:ascii="Arial" w:hAnsi="Arial"/>
          <w:b/>
          <w:color w:val="1B365D"/>
          <w:sz w:val="24"/>
        </w:rPr>
        <w:t>EDUCATION</w:t>
      </w:r>
    </w:p>
    <w:p w14:paraId="55C855C7">
      <w:pPr>
        <w:spacing w:after="40"/>
      </w:pPr>
      <w:r>
        <w:rPr>
          <w:b/>
        </w:rPr>
        <w:t xml:space="preserve">Hatse Yohannes High School (Mekele, Tigray) </w:t>
      </w:r>
      <w:r>
        <w:t>— Senior Secondary Education Certificate</w:t>
      </w:r>
      <w:r>
        <w:rPr>
          <w:i/>
        </w:rPr>
        <w:t xml:space="preserve"> | Graduation Year: 2023</w:t>
      </w:r>
    </w:p>
    <w:p w14:paraId="308D8124">
      <w:pPr>
        <w:spacing w:after="40"/>
      </w:pPr>
      <w:r>
        <w:rPr>
          <w:b/>
        </w:rPr>
        <w:t xml:space="preserve">Academic Level: </w:t>
      </w:r>
      <w:r>
        <w:t>I graduated from 9th to 12th grade consistently at the top of my class, and my annual average scores are as follows:</w:t>
      </w:r>
    </w:p>
    <w:p w14:paraId="0588C136">
      <w:pPr>
        <w:pStyle w:val="24"/>
        <w:spacing w:after="40"/>
      </w:pPr>
      <w:r>
        <w:rPr>
          <w:b/>
        </w:rPr>
        <w:t xml:space="preserve">Grade 9: </w:t>
      </w:r>
      <w:r>
        <w:t>94% (1st place)</w:t>
      </w:r>
    </w:p>
    <w:p w14:paraId="41AD95FB">
      <w:pPr>
        <w:pStyle w:val="24"/>
        <w:spacing w:after="40"/>
      </w:pPr>
      <w:r>
        <w:rPr>
          <w:b/>
        </w:rPr>
        <w:t xml:space="preserve">Grade 10: </w:t>
      </w:r>
      <w:r>
        <w:t>95.9% (1st place)</w:t>
      </w:r>
    </w:p>
    <w:p w14:paraId="09EA6ED4">
      <w:pPr>
        <w:pStyle w:val="24"/>
        <w:spacing w:after="40"/>
      </w:pPr>
      <w:r>
        <w:rPr>
          <w:b/>
        </w:rPr>
        <w:t xml:space="preserve">Grade 11: </w:t>
      </w:r>
      <w:r>
        <w:t>96% (1st place)</w:t>
      </w:r>
    </w:p>
    <w:p w14:paraId="1E96545E">
      <w:pPr>
        <w:pStyle w:val="24"/>
        <w:spacing w:after="40"/>
      </w:pPr>
      <w:r>
        <w:rPr>
          <w:b/>
        </w:rPr>
        <w:t xml:space="preserve">Grade 12: </w:t>
      </w:r>
      <w:r>
        <w:t>97.5% (1st place)</w:t>
      </w:r>
    </w:p>
    <w:p w14:paraId="67BFFB12">
      <w:pPr>
        <w:spacing w:before="80" w:after="120"/>
      </w:pPr>
      <w:r>
        <w:rPr>
          <w:b/>
        </w:rPr>
        <w:t xml:space="preserve">National Exam Score: </w:t>
      </w:r>
      <w:r>
        <w:t>540 / 700 (ranked in the top 5% nationally).</w:t>
      </w:r>
      <w:r>
        <w:br w:type="textWrapping"/>
      </w:r>
      <w:r>
        <w:rPr>
          <w:b/>
        </w:rPr>
        <w:t xml:space="preserve">Core Subject Scores: </w:t>
      </w:r>
      <w:r>
        <w:t>Chemistry: 90 | Biology: 90 | Mathematics: 83 | English: 56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9"/>
      </w:tblGrid>
      <w:tr w14:paraId="719EF9F9">
        <w:trPr>
          <w:jc w:val="center"/>
        </w:trPr>
        <w:tc>
          <w:tcPr>
            <w:tcW w:w="9029" w:type="dxa"/>
            <w:tcBorders>
              <w:top w:val="nil"/>
              <w:left w:val="single" w:color="1B365D" w:sz="24" w:space="0"/>
              <w:bottom w:val="nil"/>
              <w:right w:val="nil"/>
            </w:tcBorders>
          </w:tcPr>
          <w:p w14:paraId="05102D02">
            <w:pPr>
              <w:spacing w:before="80" w:after="80"/>
              <w:ind w:left="144" w:right="144"/>
            </w:pPr>
            <w:r>
              <w:rPr>
                <w:b/>
                <w:i/>
              </w:rPr>
              <w:t xml:space="preserve">Note: </w:t>
            </w:r>
            <w:r>
              <w:rPr>
                <w:i/>
                <w:color w:val="444444"/>
              </w:rPr>
              <w:t xml:space="preserve">I had minor scratches on my hand and arm due to a car accident on the morning of the English exam. I was shocked by the accident and tried to concentrate after entering the classroom 40 minutes late for the exam, but the time came before I could finish the entire exam. When the teacher was about to take the exam as per the mandatory rule, I said, "Okay, at least fill it out roughly." He knew I was 40 minutes late and said, "I'll give you 2 minutes." Then, I quickly filled out the remaining 35 questions, </w:t>
            </w:r>
            <w:r>
              <w:rPr>
                <w:rFonts w:hint="default"/>
                <w:i/>
                <w:color w:val="444444"/>
                <w:lang w:val="en-US"/>
              </w:rPr>
              <w:t xml:space="preserve">instade of </w:t>
            </w:r>
            <w:r>
              <w:rPr>
                <w:i/>
                <w:color w:val="444444"/>
              </w:rPr>
              <w:t>leaving them blank.</w:t>
            </w:r>
          </w:p>
        </w:tc>
      </w:tr>
    </w:tbl>
    <w:p w14:paraId="0A2397FC">
      <w:pPr>
        <w:keepNext/>
        <w:pBdr>
          <w:bottom w:val="single" w:color="1B363D" w:sz="6" w:space="1"/>
        </w:pBdr>
        <w:spacing w:before="280" w:after="80"/>
      </w:pPr>
      <w:r>
        <w:rPr>
          <w:rFonts w:ascii="Arial" w:hAnsi="Arial"/>
          <w:b/>
          <w:color w:val="1B365D"/>
          <w:sz w:val="24"/>
        </w:rPr>
        <w:t>TECHNICAL PROJECTS</w:t>
      </w:r>
    </w:p>
    <w:p w14:paraId="41431EFE">
      <w:pPr>
        <w:spacing w:after="40"/>
      </w:pPr>
      <w:r>
        <w:rPr>
          <w:b/>
        </w:rPr>
        <w:t xml:space="preserve">"Frends" Multilingual Hotel Menu and Management System </w:t>
      </w:r>
      <w:r>
        <w:rPr>
          <w:i/>
        </w:rPr>
        <w:t>— Lead Developer</w:t>
      </w:r>
      <w:r>
        <w:rPr>
          <w:color w:val="0066CC"/>
        </w:rPr>
        <w:t xml:space="preserve"> | Live Demo</w:t>
      </w:r>
    </w:p>
    <w:p w14:paraId="67028129">
      <w:pPr>
        <w:pStyle w:val="24"/>
        <w:spacing w:after="40"/>
      </w:pPr>
      <w:r>
        <w:t>I have built and officially released a fully functional, user-friendly web-based digital food ordering and menu management system.</w:t>
      </w:r>
    </w:p>
    <w:p w14:paraId="4A71BA00">
      <w:pPr>
        <w:pStyle w:val="24"/>
        <w:spacing w:after="40"/>
      </w:pPr>
      <w:r>
        <w:t>I improved the loading speed of the website and the frontend architecture to ensure it works well on all phones and computers.</w:t>
      </w:r>
    </w:p>
    <w:p w14:paraId="0B3338F2">
      <w:pPr>
        <w:spacing w:after="160"/>
        <w:ind w:left="360"/>
      </w:pPr>
      <w:r>
        <w:rPr>
          <w:b/>
        </w:rPr>
        <w:t xml:space="preserve">Technologies used: </w:t>
      </w:r>
      <w:r>
        <w:t>HTML5, CSS3, JavaScript (ES6), Git/GitHub.</w:t>
      </w:r>
    </w:p>
    <w:p w14:paraId="45A2AB1E">
      <w:pPr>
        <w:spacing w:after="40"/>
      </w:pPr>
      <w:r>
        <w:rPr>
          <w:b/>
        </w:rPr>
        <w:t xml:space="preserve">Ethiopic Text-to-Speech (TTS) Mobile App </w:t>
      </w:r>
      <w:r>
        <w:rPr>
          <w:i/>
        </w:rPr>
        <w:t>— Developer</w:t>
      </w:r>
    </w:p>
    <w:p w14:paraId="7883DEC8">
      <w:pPr>
        <w:pStyle w:val="24"/>
        <w:spacing w:after="40"/>
      </w:pPr>
      <w:r>
        <w:t>I built a unique mobile app that converts Ethiopian characters (Geez characters) into high-quality audio.</w:t>
      </w:r>
    </w:p>
    <w:p w14:paraId="793CBACE">
      <w:pPr>
        <w:pStyle w:val="24"/>
        <w:spacing w:after="40"/>
      </w:pPr>
      <w:r>
        <w:t>I managed version control, user testing features, and Beta version updates.</w:t>
      </w:r>
    </w:p>
    <w:p w14:paraId="43F3FA69">
      <w:pPr>
        <w:spacing w:after="160"/>
        <w:ind w:left="360"/>
      </w:pPr>
      <w:r>
        <w:rPr>
          <w:b/>
        </w:rPr>
        <w:t xml:space="preserve">Technologies used: </w:t>
      </w:r>
      <w:r>
        <w:t>Python, Mobile Application Frameworks, GitHub.</w:t>
      </w:r>
    </w:p>
    <w:p w14:paraId="6DBB9A77">
      <w:pPr>
        <w:keepNext/>
        <w:pBdr>
          <w:bottom w:val="single" w:color="1B363D" w:sz="6" w:space="1"/>
        </w:pBdr>
        <w:spacing w:before="280" w:after="80"/>
      </w:pPr>
      <w:r>
        <w:rPr>
          <w:rFonts w:ascii="Arial" w:hAnsi="Arial"/>
          <w:b/>
          <w:color w:val="1B365D"/>
          <w:sz w:val="24"/>
        </w:rPr>
        <w:t>TECHNICAL SKILLS</w:t>
      </w:r>
    </w:p>
    <w:p w14:paraId="4142FCCF">
      <w:pPr>
        <w:pStyle w:val="24"/>
        <w:spacing w:after="40"/>
      </w:pPr>
      <w:r>
        <w:rPr>
          <w:b/>
        </w:rPr>
        <w:t xml:space="preserve">Programming Languages: </w:t>
      </w:r>
      <w:r>
        <w:t>Python, JavaScript, HTML5, CSS3</w:t>
      </w:r>
    </w:p>
    <w:p w14:paraId="74763128">
      <w:pPr>
        <w:pStyle w:val="24"/>
        <w:spacing w:after="40"/>
      </w:pPr>
      <w:r>
        <w:rPr>
          <w:b/>
        </w:rPr>
        <w:t xml:space="preserve">Tools: </w:t>
      </w:r>
      <w:r>
        <w:t>Git, GitHub</w:t>
      </w:r>
    </w:p>
    <w:p w14:paraId="2AB0D70E">
      <w:pPr>
        <w:pStyle w:val="24"/>
        <w:spacing w:after="120"/>
      </w:pPr>
      <w:r>
        <w:rPr>
          <w:b/>
        </w:rPr>
        <w:t xml:space="preserve">Additional Skills: </w:t>
      </w:r>
      <w:r>
        <w:t>Crisis Management, Ability to work under pressure, Communication.</w:t>
      </w:r>
    </w:p>
    <w:p w14:paraId="5E146544">
      <w:pPr>
        <w:keepNext/>
        <w:pBdr>
          <w:bottom w:val="single" w:color="1B363D" w:sz="6" w:space="1"/>
        </w:pBdr>
        <w:spacing w:before="280" w:after="80"/>
      </w:pPr>
      <w:r>
        <w:rPr>
          <w:rFonts w:ascii="Arial" w:hAnsi="Arial"/>
          <w:b/>
          <w:color w:val="1B365D"/>
          <w:sz w:val="24"/>
        </w:rPr>
        <w:t>CERTIFICATIONS</w:t>
      </w:r>
    </w:p>
    <w:p w14:paraId="7D03C714">
      <w:pPr>
        <w:pStyle w:val="24"/>
        <w:spacing w:after="40"/>
      </w:pPr>
      <w:r>
        <w:rPr>
          <w:b/>
        </w:rPr>
        <w:t xml:space="preserve">Computer Science Level 1 </w:t>
      </w:r>
      <w:r>
        <w:t>– Mekelle University</w:t>
      </w:r>
    </w:p>
    <w:p w14:paraId="6B0FC367">
      <w:pPr>
        <w:pStyle w:val="24"/>
        <w:spacing w:after="120"/>
      </w:pPr>
      <w:r>
        <w:rPr>
          <w:b/>
        </w:rPr>
        <w:t xml:space="preserve">Keeping Yourself Safe Online </w:t>
      </w:r>
      <w:r>
        <w:t>– e-SHE (MasterCard Foundation)</w:t>
      </w:r>
    </w:p>
    <w:p w14:paraId="4EECB54E">
      <w:pPr>
        <w:keepNext/>
        <w:pBdr>
          <w:bottom w:val="single" w:color="1B363D" w:sz="6" w:space="1"/>
        </w:pBdr>
        <w:spacing w:before="280" w:after="80"/>
      </w:pPr>
      <w:r>
        <w:rPr>
          <w:rFonts w:ascii="Arial" w:hAnsi="Arial"/>
          <w:b/>
          <w:color w:val="1B365D"/>
          <w:sz w:val="24"/>
        </w:rPr>
        <w:t>HONORS &amp; AWARDS</w:t>
      </w:r>
    </w:p>
    <w:p w14:paraId="17CC8C39">
      <w:pPr>
        <w:pStyle w:val="24"/>
        <w:spacing w:after="40"/>
      </w:pPr>
      <w:r>
        <w:rPr>
          <w:b/>
        </w:rPr>
        <w:t xml:space="preserve">First Class Academic Excellence Award: </w:t>
      </w:r>
      <w:r>
        <w:t>I have always achieved high grades in my secondary education (9th, 10th, 11th and 12th grades) by coming in 1st place.</w:t>
      </w:r>
    </w:p>
    <w:p w14:paraId="150A9181">
      <w:pPr>
        <w:pStyle w:val="24"/>
        <w:spacing w:after="40"/>
      </w:pPr>
      <w:r>
        <w:rPr>
          <w:b/>
        </w:rPr>
        <w:t xml:space="preserve">8th Grade Academic Award: </w:t>
      </w:r>
      <w:r>
        <w:t>I finished 3rd in my 8th grade final exam.</w:t>
      </w:r>
    </w:p>
    <w:p w14:paraId="1B17E6BF">
      <w:pPr>
        <w:pStyle w:val="24"/>
        <w:spacing w:after="40"/>
      </w:pPr>
      <w:r>
        <w:rPr>
          <w:b/>
        </w:rPr>
        <w:t xml:space="preserve">Recognition for perseverance: </w:t>
      </w:r>
      <w:r>
        <w:t>I have earned the admiration of teachers at educational institutions for focusing solely on my studies, even during severe regional crises and city lockdowns.</w:t>
      </w:r>
      <w:bookmarkStart w:id="0" w:name="_GoBack"/>
      <w:bookmarkEnd w:id="0"/>
    </w:p>
    <w:sectPr>
      <w:pgSz w:w="11909" w:h="16834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FD5"/>
    <w:rsid w:val="00AA1D8D"/>
    <w:rsid w:val="00B47730"/>
    <w:rsid w:val="00CB0664"/>
    <w:rsid w:val="00FC693F"/>
    <w:rsid w:val="015C4E4C"/>
    <w:rsid w:val="0293294A"/>
    <w:rsid w:val="0A430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uiPriority w:val="99"/>
    <w:pPr>
      <w:spacing w:after="120"/>
    </w:pPr>
  </w:style>
  <w:style w:type="paragraph" w:styleId="14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533</Words>
  <Characters>2878</Characters>
  <Lines>0</Lines>
  <Paragraphs>0</Paragraphs>
  <TotalTime>9</TotalTime>
  <ScaleCrop>false</ScaleCrop>
  <LinksUpToDate>false</LinksUpToDate>
  <CharactersWithSpaces>3380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student 89</cp:lastModifiedBy>
  <dcterms:modified xsi:type="dcterms:W3CDTF">2026-05-23T07:00:20Z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eyJoZGlkIjoiODM2MTdlNjk2ZTFiMjE4MTgxNTM3OTY5Zjg1ODUxNGMifQ==</vt:lpwstr>
  </property>
  <property fmtid="{D5CDD505-2E9C-101B-9397-08002B2CF9AE}" pid="3" name="KSOProductBuildVer">
    <vt:lpwstr>1033-12.1.0.26372</vt:lpwstr>
  </property>
  <property fmtid="{D5CDD505-2E9C-101B-9397-08002B2CF9AE}" pid="4" name="ICV">
    <vt:lpwstr>AA88504A0AD747E896CFEA549167393B_12</vt:lpwstr>
  </property>
</Properties>
</file>